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81A0F">
      <w:pPr>
        <w:rPr>
          <w:rFonts w:hint="default"/>
          <w:lang w:val="vi-VN"/>
        </w:rPr>
      </w:pPr>
      <w:r>
        <w:rPr>
          <w:rFonts w:hint="default"/>
          <w:lang w:val="vi-VN"/>
        </w:rPr>
        <w:t>Test Postman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Test 1: Get All Products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71135" cy="387921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355C">
      <w:pPr>
        <w:rPr>
          <w:rFonts w:hint="default"/>
          <w:lang w:val="vi-VN"/>
        </w:rPr>
      </w:pPr>
      <w:r>
        <w:rPr>
          <w:rFonts w:hint="default"/>
          <w:lang w:val="vi-VN"/>
        </w:rPr>
        <w:t>(Chưa có dữ liệu do chưa add vào)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Test 2: Create Product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71770" cy="3642995"/>
            <wp:effectExtent l="0" t="0" r="508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B8B7">
      <w:pPr>
        <w:rPr>
          <w:rFonts w:hint="default"/>
          <w:lang w:val="vi-VN"/>
        </w:rPr>
      </w:pPr>
      <w:r>
        <w:rPr>
          <w:rFonts w:hint="default"/>
          <w:lang w:val="vi-VN"/>
        </w:rPr>
        <w:t>(Thêm sản phẩm thứ 1)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66690" cy="344106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vi-VN"/>
        </w:rPr>
        <w:t>(Thêm sản phẩm thứ 2)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Kiểm tra 2 sản phẩm vừa thêm: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66055" cy="4104640"/>
            <wp:effectExtent l="0" t="0" r="1079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vi-VN"/>
        </w:rPr>
        <w:t>(Hiển thị 2 sản phẩm vừa thêm)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Test 3: Update Product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64785" cy="3650615"/>
            <wp:effectExtent l="0" t="0" r="1206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vi-VN"/>
        </w:rPr>
        <w:t>(Update sản phẩm thứ nhất thành công)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Kiểm tra sau khi update: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72405" cy="4138930"/>
            <wp:effectExtent l="0" t="0" r="444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vi-VN"/>
        </w:rPr>
        <w:t>(Sản phẩm thứ nhất sau khi đã update)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Test 4: Delete Product</w:t>
      </w:r>
      <w:r>
        <w:rPr>
          <w:rFonts w:hint="default"/>
          <w:lang w:val="vi-VN"/>
        </w:rPr>
        <w:br w:type="textWrapping"/>
      </w:r>
      <w:bookmarkStart w:id="0" w:name="_GoBack"/>
      <w:r>
        <w:drawing>
          <wp:inline distT="0" distB="0" distL="114300" distR="114300">
            <wp:extent cx="5266690" cy="3540760"/>
            <wp:effectExtent l="0" t="0" r="1016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End w:id="0"/>
      <w:r>
        <w:rPr>
          <w:rFonts w:hint="default"/>
          <w:lang w:val="vi-VN"/>
        </w:rPr>
        <w:t>(Xóa sản phẩm thứ 2 thành công)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Kiểm tra danh sách sau khi xóa sản phẩm thứ 2: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5266690" cy="3896360"/>
            <wp:effectExtent l="0" t="0" r="1016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022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A26410"/>
    <w:rsid w:val="0D1C412E"/>
    <w:rsid w:val="18115FA7"/>
    <w:rsid w:val="228022D1"/>
    <w:rsid w:val="31AD7B23"/>
    <w:rsid w:val="3D0575D8"/>
    <w:rsid w:val="3EE64463"/>
    <w:rsid w:val="52070FB5"/>
    <w:rsid w:val="5F62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euDe1."/>
    <w:basedOn w:val="1"/>
    <w:uiPriority w:val="0"/>
    <w:pPr>
      <w:keepNext/>
      <w:keepLines/>
      <w:spacing w:before="60" w:after="60" w:line="312" w:lineRule="auto"/>
      <w:ind w:firstLine="0" w:firstLineChars="0"/>
      <w:jc w:val="left"/>
      <w:outlineLvl w:val="0"/>
    </w:pPr>
    <w:rPr>
      <w:rFonts w:ascii="Times New Roman" w:hAnsi="Times New Roman"/>
      <w:b/>
      <w:bCs/>
      <w:kern w:val="44"/>
      <w:sz w:val="26"/>
      <w:szCs w:val="44"/>
    </w:rPr>
  </w:style>
  <w:style w:type="paragraph" w:customStyle="1" w:styleId="250">
    <w:name w:val="TieuDe1.1"/>
    <w:basedOn w:val="1"/>
    <w:uiPriority w:val="0"/>
    <w:pPr>
      <w:keepNext/>
      <w:keepLines/>
      <w:spacing w:before="60" w:after="60" w:line="312" w:lineRule="auto"/>
      <w:ind w:firstLine="0" w:firstLineChars="0"/>
      <w:jc w:val="left"/>
      <w:outlineLvl w:val="1"/>
    </w:pPr>
    <w:rPr>
      <w:rFonts w:ascii="Times New Roman" w:hAnsi="Times New Roman"/>
      <w:bCs/>
      <w:kern w:val="44"/>
      <w:sz w:val="26"/>
      <w:szCs w:val="44"/>
      <w:lang w:val="vi-VN"/>
    </w:rPr>
  </w:style>
  <w:style w:type="paragraph" w:customStyle="1" w:styleId="251">
    <w:name w:val="TieuDe1.1.1"/>
    <w:basedOn w:val="1"/>
    <w:uiPriority w:val="0"/>
    <w:pPr>
      <w:keepNext/>
      <w:keepLines/>
      <w:spacing w:before="60" w:after="60" w:line="312" w:lineRule="auto"/>
      <w:ind w:firstLine="0" w:firstLineChars="0"/>
      <w:jc w:val="left"/>
      <w:outlineLvl w:val="2"/>
    </w:pPr>
    <w:rPr>
      <w:rFonts w:ascii="Times New Roman" w:hAnsi="Times New Roman"/>
      <w:b/>
      <w:bCs/>
      <w:kern w:val="44"/>
      <w:sz w:val="26"/>
      <w:szCs w:val="44"/>
      <w:lang w:val="vi-VN"/>
    </w:rPr>
  </w:style>
  <w:style w:type="paragraph" w:customStyle="1" w:styleId="252">
    <w:name w:val="TieuDeHinh"/>
    <w:basedOn w:val="1"/>
    <w:uiPriority w:val="0"/>
    <w:pPr>
      <w:tabs>
        <w:tab w:val="right" w:leader="dot" w:pos="9360"/>
      </w:tabs>
      <w:spacing w:after="300" w:afterLines="300"/>
      <w:ind w:left="261" w:firstLine="0"/>
      <w:jc w:val="left"/>
    </w:pPr>
    <w:rPr>
      <w:rFonts w:ascii="Times New Roman" w:hAnsi="Times New Roman" w:cs="Angsana New" w:eastAsiaTheme="minorEastAsia"/>
      <w:i/>
      <w:sz w:val="26"/>
      <w:szCs w:val="28"/>
      <w:lang w:eastAsia="en-US" w:bidi="th-TH"/>
    </w:rPr>
  </w:style>
  <w:style w:type="paragraph" w:customStyle="1" w:styleId="253">
    <w:name w:val="0.NoiDung"/>
    <w:basedOn w:val="1"/>
    <w:uiPriority w:val="0"/>
    <w:pPr>
      <w:keepNext/>
      <w:keepLines/>
      <w:spacing w:before="60" w:after="60" w:line="312" w:lineRule="auto"/>
      <w:ind w:firstLine="720"/>
      <w:jc w:val="both"/>
      <w:outlineLvl w:val="9"/>
    </w:pPr>
    <w:rPr>
      <w:rFonts w:ascii="Times New Roman" w:hAnsi="Times New Roman" w:cs="Times New Roman"/>
      <w:bCs/>
      <w:kern w:val="44"/>
      <w:sz w:val="2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2026-09-19T03:54:00Z</dcterms:created>
  <dc:creator>Hung Mr</dc:creator>
  <cp:lastModifiedBy>Hung Mr</cp:lastModifiedBy>
  <dcterms:modified xsi:type="dcterms:W3CDTF">2026-09-19T04:07:06Z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9CD6613D483D43C995D3FFBC6ED6520D_11</vt:lpwstr>
  </property>
  <property fmtid="{D5CDD505-2E9C-101B-9397-08002B2CF9AE}" pid="4" name="KSOTemplateDocerSaveRecord">
    <vt:lpwstr>eyJoZGlkIjoiMDI4ZmI4MjYxMjdmNzNmNTE1ZWY3NWI0YzlhYTY1ZTAiLCJ1c2VySWQiOiIxMzkyMjE0MDk4MDI3In0=</vt:lpwstr>
  </property>
</Properties>
</file>